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F7768">
      <w:pPr>
        <w:jc w:val="center"/>
      </w:pPr>
      <w:r>
        <w:rPr>
          <w:rFonts w:ascii="微软雅黑" w:hAnsi="微软雅黑"/>
          <w:b/>
          <w:color w:val="C0392B"/>
          <w:sz w:val="60"/>
        </w:rPr>
        <w:t>🎮 生存竞技场 Survival Arena</w:t>
      </w:r>
    </w:p>
    <w:p w14:paraId="652F2257">
      <w:pPr>
        <w:jc w:val="center"/>
      </w:pPr>
      <w:r>
        <w:rPr>
          <w:rFonts w:ascii="微软雅黑" w:hAnsi="微软雅黑"/>
          <w:color w:val="666666"/>
          <w:sz w:val="28"/>
        </w:rPr>
        <w:t>游戏推广文案 · 附配图演示</w:t>
      </w:r>
      <w:r>
        <w:rPr>
          <w:b/>
        </w:rPr>
        <w:br w:type="textWrapping"/>
      </w:r>
      <w:r>
        <w:rPr>
          <w:b/>
        </w:rPr>
        <w:t>游戏链接：https://survival-arena.com/</w:t>
      </w:r>
    </w:p>
    <w:p w14:paraId="3FB38CAE"/>
    <w:p w14:paraId="034E92A8">
      <w:r>
        <w:rPr>
          <w:rFonts w:ascii="微软雅黑" w:hAnsi="微软雅黑"/>
          <w:b/>
          <w:color w:val="C0392B"/>
          <w:sz w:val="44"/>
        </w:rPr>
        <w:t>📢 标题（任选其一）</w:t>
      </w:r>
    </w:p>
    <w:p w14:paraId="2F9742E7">
      <w:r>
        <w:rPr>
          <w:rFonts w:ascii="微软雅黑" w:hAnsi="微软雅黑"/>
          <w:b/>
          <w:color w:val="C0392B"/>
          <w:sz w:val="24"/>
        </w:rPr>
        <w:t>1. 手机电脑都能玩的网页射击游戏，不用下载点开就玩！🔥</w:t>
      </w:r>
    </w:p>
    <w:p w14:paraId="46B6DC9B">
      <w:r>
        <w:rPr>
          <w:rFonts w:ascii="微软雅黑" w:hAnsi="微软雅黑"/>
          <w:b/>
          <w:color w:val="C0392B"/>
          <w:sz w:val="24"/>
        </w:rPr>
        <w:t>2. 我在网页里玩到的爽快射击游戏，被好友无限救活😭</w:t>
      </w:r>
    </w:p>
    <w:p w14:paraId="3CD57F89">
      <w:r>
        <w:rPr>
          <w:rFonts w:ascii="微软雅黑" w:hAnsi="微软雅黑"/>
          <w:b/>
          <w:color w:val="C0392B"/>
          <w:sz w:val="24"/>
        </w:rPr>
        <w:t>3. 零安装网页射击游戏！上班摸鱼偷偷玩系列🎮</w:t>
      </w:r>
    </w:p>
    <w:p w14:paraId="77F928A8">
      <w:r>
        <w:rPr>
          <w:rFonts w:ascii="微软雅黑" w:hAnsi="微软雅黑"/>
          <w:b/>
          <w:color w:val="C0392B"/>
          <w:sz w:val="24"/>
        </w:rPr>
        <w:t>4. 开局一把枪X波怪，好友一键把我捞起来继续打！🪖</w:t>
      </w:r>
    </w:p>
    <w:p w14:paraId="0539D22A"/>
    <w:p w14:paraId="1079EC17">
      <w:r>
        <w:rPr>
          <w:rFonts w:ascii="微软雅黑" w:hAnsi="微软雅黑"/>
          <w:b/>
          <w:color w:val="C0392B"/>
          <w:sz w:val="44"/>
        </w:rPr>
        <w:t>📝 正文（含配图）</w:t>
      </w:r>
    </w:p>
    <w:p w14:paraId="51A0159C">
      <w:r>
        <w:rPr>
          <w:rFonts w:ascii="微软雅黑" w:hAnsi="微软雅黑"/>
          <w:b w:val="0"/>
          <w:sz w:val="22"/>
        </w:rPr>
        <w:t>一个不用下载、浏览器点开就玩的 2D 俯视角爽快射击游戏！手机⚡电脑💻都能玩，随时开一局。</w:t>
      </w:r>
      <w:bookmarkStart w:id="0" w:name="_GoBack"/>
      <w:bookmarkEnd w:id="0"/>
      <w:r>
        <w:rPr>
          <w:rFonts w:ascii="微软雅黑" w:hAnsi="微软雅黑"/>
          <w:b/>
          <w:color w:val="16C79A"/>
          <w:sz w:val="32"/>
        </w:rPr>
        <w:t>#01 进入游戏</w:t>
      </w:r>
    </w:p>
    <w:p w14:paraId="6281B4A3">
      <w:r>
        <w:rPr>
          <w:rFonts w:ascii="微软雅黑" w:hAnsi="微软雅黑"/>
          <w:b w:val="0"/>
          <w:sz w:val="24"/>
        </w:rPr>
        <w:t>🔑 打开就是登录界面，支持手机号/邮箱，首次登录自动注册，秒进。</w:t>
      </w:r>
    </w:p>
    <w:p w14:paraId="2F689F40">
      <w:pPr>
        <w:jc w:val="center"/>
      </w:pPr>
      <w:r>
        <w:drawing>
          <wp:inline distT="0" distB="0" distL="114300" distR="114300">
            <wp:extent cx="5486400" cy="3084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2C54"/>
    <w:p w14:paraId="52E6B3AA">
      <w:r>
        <w:rPr>
          <w:rFonts w:ascii="微软雅黑" w:hAnsi="微软雅黑"/>
          <w:b/>
          <w:color w:val="16C79A"/>
          <w:sz w:val="32"/>
        </w:rPr>
        <w:t>#02 主菜单</w:t>
      </w:r>
    </w:p>
    <w:p w14:paraId="0641BDCC">
      <w:r>
        <w:rPr>
          <w:rFonts w:ascii="微软雅黑" w:hAnsi="微软雅黑"/>
          <w:b w:val="0"/>
          <w:sz w:val="24"/>
        </w:rPr>
        <w:t>🏠 进游戏先看到功能面板——开始战斗、装备升级、每日奖励、排行榜、皮肤，全在一个界面，一目了然。</w:t>
      </w:r>
    </w:p>
    <w:p w14:paraId="2361CD3E">
      <w:pPr>
        <w:jc w:val="center"/>
      </w:pPr>
      <w:r>
        <w:drawing>
          <wp:inline distT="0" distB="0" distL="114300" distR="114300">
            <wp:extent cx="5486400" cy="30841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DB6F"/>
    <w:p w14:paraId="5F211311">
      <w:r>
        <w:rPr>
          <w:rFonts w:ascii="微软雅黑" w:hAnsi="微软雅黑"/>
          <w:b/>
          <w:color w:val="16C79A"/>
          <w:sz w:val="32"/>
        </w:rPr>
        <w:t>#03 装备与升级</w:t>
      </w:r>
    </w:p>
    <w:p w14:paraId="7A10015E">
      <w:r>
        <w:rPr>
          <w:rFonts w:ascii="微软雅黑" w:hAnsi="微软雅黑"/>
          <w:b w:val="0"/>
          <w:sz w:val="24"/>
        </w:rPr>
        <w:t>🛒 不肝也能变强！金币升属性、钻石换高级货币、星星解锁武器。4 种武器：手枪/霰弹枪/冲锋枪/狙击枪，各有独立升级树。</w:t>
      </w:r>
    </w:p>
    <w:p w14:paraId="65C45315">
      <w:pPr>
        <w:jc w:val="center"/>
      </w:pPr>
      <w:r>
        <w:drawing>
          <wp:inline distT="0" distB="0" distL="114300" distR="114300">
            <wp:extent cx="5486400" cy="30841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A550"/>
    <w:p w14:paraId="3F638BC5">
      <w:r>
        <w:rPr>
          <w:rFonts w:ascii="微软雅黑" w:hAnsi="微软雅黑"/>
          <w:b/>
          <w:color w:val="16C79A"/>
          <w:sz w:val="32"/>
        </w:rPr>
        <w:t>#04 每日奖励</w:t>
      </w:r>
    </w:p>
    <w:p w14:paraId="56E65176">
      <w:r>
        <w:rPr>
          <w:rFonts w:ascii="微软雅黑" w:hAnsi="微软雅黑"/>
          <w:b w:val="0"/>
          <w:sz w:val="24"/>
        </w:rPr>
        <w:t>🎁 每天登录领好礼，连续签到 7 天送大礼包，含复活令牌！</w:t>
      </w:r>
    </w:p>
    <w:p w14:paraId="39CC3A38">
      <w:pPr>
        <w:jc w:val="center"/>
      </w:pPr>
      <w:r>
        <w:drawing>
          <wp:inline distT="0" distB="0" distL="114300" distR="114300">
            <wp:extent cx="5486400" cy="3084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C5C4"/>
    <w:p w14:paraId="2324B8FA">
      <w:r>
        <w:rPr>
          <w:rFonts w:ascii="微软雅黑" w:hAnsi="微软雅黑"/>
          <w:b/>
          <w:color w:val="16C79A"/>
          <w:sz w:val="32"/>
        </w:rPr>
        <w:t>#05 皮肤系统</w:t>
      </w:r>
    </w:p>
    <w:p w14:paraId="2BB68902">
      <w:r>
        <w:rPr>
          <w:rFonts w:ascii="微软雅黑" w:hAnsi="微软雅黑"/>
          <w:b w:val="0"/>
          <w:sz w:val="24"/>
        </w:rPr>
        <w:t>🎨 6 款皮肤随便换：默认战士/烈焰使者/暗影刺客/黄金骑士/霓虹战士/虚空领主，超帅。</w:t>
      </w:r>
    </w:p>
    <w:p w14:paraId="36D03708">
      <w:pPr>
        <w:jc w:val="center"/>
      </w:pPr>
      <w:r>
        <w:drawing>
          <wp:inline distT="0" distB="0" distL="114300" distR="114300">
            <wp:extent cx="5486400" cy="30841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1E88"/>
    <w:p w14:paraId="381252FD">
      <w:r>
        <w:rPr>
          <w:rFonts w:ascii="微软雅黑" w:hAnsi="微软雅黑"/>
          <w:b/>
          <w:color w:val="16C79A"/>
          <w:sz w:val="32"/>
        </w:rPr>
        <w:t>#06 排行榜</w:t>
      </w:r>
    </w:p>
    <w:p w14:paraId="414F7AFF">
      <w:r>
        <w:rPr>
          <w:rFonts w:ascii="微软雅黑" w:hAnsi="微软雅黑"/>
          <w:b w:val="0"/>
          <w:sz w:val="24"/>
        </w:rPr>
        <w:t>🏆 5 大段位：青铜→白银→黄金→钻石→传说，和朋友比谁是真枪神。</w:t>
      </w:r>
    </w:p>
    <w:p w14:paraId="4648F1DA">
      <w:pPr>
        <w:jc w:val="center"/>
      </w:pPr>
      <w:r>
        <w:drawing>
          <wp:inline distT="0" distB="0" distL="114300" distR="114300">
            <wp:extent cx="5486400" cy="30841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B6A0"/>
    <w:p w14:paraId="64F66204">
      <w:r>
        <w:rPr>
          <w:rFonts w:ascii="微软雅黑" w:hAnsi="微软雅黑"/>
          <w:b/>
          <w:color w:val="16C79A"/>
          <w:sz w:val="32"/>
        </w:rPr>
        <w:t>#07 开始战斗</w:t>
      </w:r>
    </w:p>
    <w:p w14:paraId="2AC5E460">
      <w:r>
        <w:rPr>
          <w:rFonts w:ascii="微软雅黑" w:hAnsi="微软雅黑"/>
          <w:b w:val="0"/>
          <w:sz w:val="24"/>
        </w:rPr>
        <w:t>⚔️ WASD 移动 + 鼠标瞄准，自动射击，空格冲刺闪避，第 5/10/15 波打 BOSS！</w:t>
      </w:r>
    </w:p>
    <w:p w14:paraId="344C8B7E">
      <w:pPr>
        <w:jc w:val="center"/>
      </w:pPr>
      <w:r>
        <w:drawing>
          <wp:inline distT="0" distB="0" distL="114300" distR="114300">
            <wp:extent cx="5486400" cy="30841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F9E8"/>
    <w:p w14:paraId="14E23EC5">
      <w:r>
        <w:rPr>
          <w:rFonts w:ascii="微软雅黑" w:hAnsi="微软雅黑"/>
          <w:b/>
          <w:color w:val="16C79A"/>
          <w:sz w:val="32"/>
        </w:rPr>
        <w:t>#08 暂停装备</w:t>
      </w:r>
    </w:p>
    <w:p w14:paraId="3FD8B5B2">
      <w:r>
        <w:rPr>
          <w:rFonts w:ascii="微软雅黑" w:hAnsi="微软雅黑"/>
          <w:b w:val="0"/>
          <w:sz w:val="24"/>
        </w:rPr>
        <w:t>⏸️ 打一半能随时暂停换武器、买装备、升属性，战斗节奏自己掌控。</w:t>
      </w:r>
    </w:p>
    <w:p w14:paraId="57817754">
      <w:pPr>
        <w:jc w:val="center"/>
      </w:pPr>
      <w:r>
        <w:drawing>
          <wp:inline distT="0" distB="0" distL="114300" distR="114300">
            <wp:extent cx="5486400" cy="30841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4C5E"/>
    <w:p w14:paraId="7BFEF9B5">
      <w:r>
        <w:rPr>
          <w:rFonts w:ascii="微软雅黑" w:hAnsi="微软雅黑"/>
          <w:b/>
          <w:color w:val="16C79A"/>
          <w:sz w:val="32"/>
        </w:rPr>
        <w:t>#09 升级加点</w:t>
      </w:r>
    </w:p>
    <w:p w14:paraId="32B20987">
      <w:r>
        <w:rPr>
          <w:rFonts w:ascii="微软雅黑" w:hAnsi="微软雅黑"/>
          <w:b w:val="0"/>
          <w:sz w:val="24"/>
        </w:rPr>
        <w:t>🧬 局内吃到星星就能点技能树——攻击/攻速/移速/护盾，build 随你搭。</w:t>
      </w:r>
    </w:p>
    <w:p w14:paraId="79D7BF80">
      <w:pPr>
        <w:jc w:val="center"/>
      </w:pPr>
      <w:r>
        <w:drawing>
          <wp:inline distT="0" distB="0" distL="114300" distR="114300">
            <wp:extent cx="5486400" cy="30841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2F22"/>
    <w:p w14:paraId="770507F6">
      <w:r>
        <w:rPr>
          <w:rFonts w:ascii="微软雅黑" w:hAnsi="微软雅黑"/>
          <w:b/>
          <w:color w:val="16C79A"/>
          <w:sz w:val="32"/>
        </w:rPr>
        <w:t>#10 战斗实况</w:t>
      </w:r>
    </w:p>
    <w:p w14:paraId="67A6F9D9">
      <w:r>
        <w:rPr>
          <w:rFonts w:ascii="微软雅黑" w:hAnsi="微软雅黑"/>
          <w:b w:val="0"/>
          <w:sz w:val="24"/>
        </w:rPr>
        <w:t>💥 屏幕震动 + 粒子特效 + 弹幕 BOSS，5 种敌人轮番来袭，爽到停不下来。</w:t>
      </w:r>
    </w:p>
    <w:p w14:paraId="4C0CC2AD">
      <w:pPr>
        <w:jc w:val="center"/>
      </w:pPr>
      <w:r>
        <w:drawing>
          <wp:inline distT="0" distB="0" distL="114300" distR="114300">
            <wp:extent cx="5486400" cy="30841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2425"/>
    <w:p w14:paraId="12E812E8">
      <w:r>
        <w:rPr>
          <w:rFonts w:ascii="微软雅黑" w:hAnsi="微软雅黑"/>
          <w:b/>
          <w:color w:val="16C79A"/>
          <w:sz w:val="32"/>
        </w:rPr>
        <w:t>#11 好友复活</w:t>
      </w:r>
    </w:p>
    <w:p w14:paraId="140BC8AE">
      <w:r>
        <w:rPr>
          <w:rFonts w:ascii="微软雅黑" w:hAnsi="微软雅黑"/>
          <w:b w:val="0"/>
          <w:sz w:val="24"/>
        </w:rPr>
        <w:t>🤝 阵亡不要紧！生成专属分享链接发给好友，好友一点开，我满血复活 + 3 秒无敌护盾！关键：电脑和手机都能互救——好友在电脑、我在手机，照样救得回来！复活双方都拿 +50 金币 +5 钻石奖励，越玩越有感情~（还有看广告、用令牌、花钻石三种复活方式可选）</w:t>
      </w:r>
    </w:p>
    <w:p w14:paraId="0EE7A9B0">
      <w:pPr>
        <w:jc w:val="center"/>
      </w:pPr>
      <w:r>
        <w:drawing>
          <wp:inline distT="0" distB="0" distL="114300" distR="114300">
            <wp:extent cx="5486400" cy="30841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CFBF"/>
    <w:p w14:paraId="3987F269"/>
    <w:p w14:paraId="6CCBF6A3">
      <w:r>
        <w:rPr>
          <w:rFonts w:ascii="微软雅黑" w:hAnsi="微软雅黑"/>
          <w:b/>
          <w:color w:val="C0392B"/>
          <w:sz w:val="44"/>
        </w:rPr>
        <w:t>💰 亮点速览</w:t>
      </w:r>
    </w:p>
    <w:p w14:paraId="38F63C05">
      <w:r>
        <w:rPr>
          <w:rFonts w:ascii="微软雅黑" w:hAnsi="微软雅黑"/>
          <w:b w:val="0"/>
          <w:sz w:val="22"/>
        </w:rPr>
        <w:t>• 双货币经济：星星升武器 🪙 金币升属性 💎 钻石抽皮肤</w:t>
      </w:r>
    </w:p>
    <w:p w14:paraId="551B1379">
      <w:r>
        <w:rPr>
          <w:rFonts w:ascii="微软雅黑" w:hAnsi="微软雅黑"/>
          <w:b w:val="0"/>
          <w:sz w:val="22"/>
        </w:rPr>
        <w:t>• 12 项成就 + 每日挑战，越玩越上瘾</w:t>
      </w:r>
    </w:p>
    <w:p w14:paraId="2844CD14">
      <w:r>
        <w:rPr>
          <w:rFonts w:ascii="微软雅黑" w:hAnsi="微软雅黑"/>
          <w:b w:val="0"/>
          <w:sz w:val="22"/>
        </w:rPr>
        <w:t>• 4 种武器、5 种敌人、6 款皮肤、5 大段位</w:t>
      </w:r>
    </w:p>
    <w:p w14:paraId="2AC296C3">
      <w:r>
        <w:rPr>
          <w:rFonts w:ascii="微软雅黑" w:hAnsi="微软雅黑"/>
          <w:b/>
          <w:color w:val="C0392B"/>
          <w:sz w:val="22"/>
        </w:rPr>
        <w:t>• 社交裂变：跨设备好友复活，电脑↔手机互救</w:t>
      </w:r>
    </w:p>
    <w:p w14:paraId="0E73E1EB">
      <w:r>
        <w:rPr>
          <w:rFonts w:ascii="微软雅黑" w:hAnsi="微软雅黑"/>
          <w:b/>
          <w:sz w:val="24"/>
        </w:rPr>
        <w:t>👉 想试试的直接点链接，不用下载：https://survival-arena.com/</w:t>
      </w:r>
    </w:p>
    <w:p w14:paraId="266E2457"/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D8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423</Words>
  <Characters>475</Characters>
  <Lines>0</Lines>
  <Paragraphs>0</Paragraphs>
  <TotalTime>1098</TotalTime>
  <ScaleCrop>false</ScaleCrop>
  <LinksUpToDate>false</LinksUpToDate>
  <CharactersWithSpaces>502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2026-08-12T00:00:00Z</dcterms:created>
  <dc:creator>python-docx</dc:creator>
  <dc:description>generated by python-docx</dc:description>
  <cp:lastModifiedBy>阴凉干燥处。</cp:lastModifiedBy>
  <dcterms:modified xsi:type="dcterms:W3CDTF">2026-08-16T02:12:47Z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eyJoZGlkIjoiODc1ODM2NWU0YmI2ZTc1ZGFjNzM1YTY3ZGFhNWMwODQiLCJ1c2VySWQiOiI1NzI0Nzg3NDYifQ==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99DD3FBBE6ED444CBB9BC5C2317ACC24_12</vt:lpwstr>
  </property>
</Properties>
</file>